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236A">
      <w:pPr>
        <w:jc w:val="center"/>
      </w:pPr>
      <w:r>
        <w:rPr>
          <w:rFonts w:ascii="Times New Roman" w:hAnsi="Times New Roman"/>
          <w:b/>
          <w:sz w:val="32"/>
        </w:rPr>
        <w:t>KUIS FORMATIF – PERTEMUAN 09</w:t>
      </w:r>
    </w:p>
    <w:p w14:paraId="5347BD95">
      <w:pPr>
        <w:jc w:val="center"/>
      </w:pPr>
      <w:r>
        <w:rPr>
          <w:i/>
          <w:sz w:val="22"/>
        </w:rPr>
        <w:t>Materi: List (Array) dan Pengolahan Data Numerik dengan Python</w:t>
      </w:r>
    </w:p>
    <w:p w14:paraId="441E6202">
      <w:pPr>
        <w:rPr>
          <w:rFonts w:hint="default"/>
          <w:lang w:val="en-US"/>
        </w:rPr>
      </w:pPr>
      <w:r>
        <w:t xml:space="preserve">Nama: </w:t>
      </w:r>
      <w:r>
        <w:rPr>
          <w:rFonts w:hint="default"/>
          <w:lang w:val="en-US"/>
        </w:rPr>
        <w:t>Muhamad Sauqi Zidan</w:t>
      </w:r>
    </w:p>
    <w:p w14:paraId="455C8404">
      <w:pPr>
        <w:rPr>
          <w:rFonts w:hint="default"/>
          <w:lang w:val="en-US"/>
        </w:rPr>
      </w:pPr>
      <w:r>
        <w:t xml:space="preserve">NIM: </w:t>
      </w:r>
      <w:r>
        <w:rPr>
          <w:rFonts w:hint="default"/>
          <w:lang w:val="en-US"/>
        </w:rPr>
        <w:t>2225250097</w:t>
      </w:r>
    </w:p>
    <w:p w14:paraId="22F3B43D">
      <w:pPr>
        <w:rPr>
          <w:rFonts w:hint="default"/>
          <w:lang w:val="en-US"/>
        </w:rPr>
      </w:pPr>
      <w:r>
        <w:t xml:space="preserve">Kelas: </w:t>
      </w:r>
      <w:r>
        <w:rPr>
          <w:rFonts w:hint="default"/>
          <w:lang w:val="en-US"/>
        </w:rPr>
        <w:t>3F</w:t>
      </w:r>
      <w:bookmarkStart w:id="0" w:name="_GoBack"/>
      <w:bookmarkEnd w:id="0"/>
    </w:p>
    <w:p w14:paraId="7DBFEB0D">
      <w:pPr>
        <w:pStyle w:val="2"/>
      </w:pPr>
      <w:r>
        <w:t>Soal dan Jawaban</w:t>
      </w:r>
    </w:p>
    <w:p w14:paraId="57759C1E">
      <w:pPr>
        <w:spacing w:before="120"/>
      </w:pPr>
      <w:r>
        <w:rPr>
          <w:b/>
        </w:rPr>
        <w:t>1. Mengapa list lebih cocok digunakan untuk menyimpan 30 nilai dibandingkan membuat 30 variabel terpisah?</w:t>
      </w:r>
    </w:p>
    <w:p w14:paraId="309A395A">
      <w:pPr>
        <w:spacing w:after="100"/>
        <w:ind w:left="360"/>
      </w:pPr>
      <w:r>
        <w:rPr>
          <w:b/>
        </w:rPr>
        <w:t xml:space="preserve">Jawaban: </w:t>
      </w:r>
      <w:r>
        <w:t>Karena list dapat menyimpan banyak nilai dalam satu variabel, sehingga data lebih mudah dikelola, diakses menggunakan indeks, dan diproses dengan perulangan.</w:t>
      </w:r>
    </w:p>
    <w:p w14:paraId="2482AA77">
      <w:pPr>
        <w:spacing w:before="120"/>
      </w:pPr>
      <w:r>
        <w:rPr>
          <w:b/>
        </w:rPr>
        <w:t>2. Apa indeks pertama pada list Python?</w:t>
      </w:r>
    </w:p>
    <w:p w14:paraId="422013AF">
      <w:pPr>
        <w:spacing w:after="100"/>
        <w:ind w:left="360"/>
      </w:pPr>
      <w:r>
        <w:rPr>
          <w:b/>
        </w:rPr>
        <w:t xml:space="preserve">Jawaban: </w:t>
      </w:r>
      <w:r>
        <w:t>Indeks pertama adalah 0.</w:t>
      </w:r>
    </w:p>
    <w:p w14:paraId="6696D5C8">
      <w:pPr>
        <w:spacing w:before="120"/>
      </w:pPr>
      <w:r>
        <w:rPr>
          <w:b/>
        </w:rPr>
        <w:t>3. Apa arti indeks -1 pada list Python?</w:t>
      </w:r>
    </w:p>
    <w:p w14:paraId="737FAE7E">
      <w:pPr>
        <w:spacing w:after="100"/>
        <w:ind w:left="360"/>
      </w:pPr>
      <w:r>
        <w:rPr>
          <w:b/>
        </w:rPr>
        <w:t xml:space="preserve">Jawaban: </w:t>
      </w:r>
      <w:r>
        <w:t>Indeks -1 digunakan untuk mengakses elemen terakhir dalam list.</w:t>
      </w:r>
    </w:p>
    <w:p w14:paraId="27DF08DB">
      <w:pPr>
        <w:spacing w:before="120"/>
      </w:pPr>
      <w:r>
        <w:rPr>
          <w:b/>
        </w:rPr>
        <w:t>4. Apa hasil dari ekspresi [10, 20, 30, 40][1:3]?</w:t>
      </w:r>
    </w:p>
    <w:p w14:paraId="60E0E065">
      <w:pPr>
        <w:spacing w:after="100"/>
        <w:ind w:left="360"/>
      </w:pPr>
      <w:r>
        <w:rPr>
          <w:b/>
        </w:rPr>
        <w:t xml:space="preserve">Jawaban: </w:t>
      </w:r>
      <w:r>
        <w:t>Hasilnya adalah [20, 30]. Indeks awal (1) disertakan, sedangkan indeks akhir (3) tidak disertakan.</w:t>
      </w:r>
    </w:p>
    <w:p w14:paraId="2E4140FA">
      <w:pPr>
        <w:spacing w:before="120"/>
      </w:pPr>
      <w:r>
        <w:rPr>
          <w:b/>
        </w:rPr>
        <w:t>5. Apa perbedaan append() dan insert()?</w:t>
      </w:r>
    </w:p>
    <w:p w14:paraId="25354928">
      <w:pPr>
        <w:spacing w:after="100"/>
        <w:ind w:left="360"/>
      </w:pPr>
      <w:r>
        <w:rPr>
          <w:b/>
        </w:rPr>
        <w:t xml:space="preserve">Jawaban: </w:t>
      </w:r>
      <w:r>
        <w:t>append() menambahkan elemen ke bagian akhir list, sedangkan insert(indeks, nilai) menambahkan elemen pada posisi indeks yang ditentukan.</w:t>
      </w:r>
    </w:p>
    <w:p w14:paraId="56BC8061">
      <w:pPr>
        <w:spacing w:before="120"/>
      </w:pPr>
      <w:r>
        <w:rPr>
          <w:b/>
        </w:rPr>
        <w:t>6. Apa risiko jika program mengakses indeks list yang tidak tersedia?</w:t>
      </w:r>
    </w:p>
    <w:p w14:paraId="6C4A8396">
      <w:pPr>
        <w:spacing w:after="100"/>
        <w:ind w:left="360"/>
      </w:pPr>
      <w:r>
        <w:rPr>
          <w:b/>
        </w:rPr>
        <w:t xml:space="preserve">Jawaban: </w:t>
      </w:r>
      <w:r>
        <w:t>Python akan menimbulkan kesalahan IndexError karena indeks yang diminta berada di luar rentang indeks list.</w:t>
      </w:r>
    </w:p>
    <w:p w14:paraId="6075D139">
      <w:pPr>
        <w:spacing w:before="120"/>
      </w:pPr>
      <w:r>
        <w:rPr>
          <w:b/>
        </w:rPr>
        <w:t>7. Fungsi apa yang digunakan untuk menghitung jumlah elemen dalam list?</w:t>
      </w:r>
    </w:p>
    <w:p w14:paraId="2FBD9CFA">
      <w:pPr>
        <w:spacing w:after="100"/>
        <w:ind w:left="360"/>
      </w:pPr>
      <w:r>
        <w:rPr>
          <w:b/>
        </w:rPr>
        <w:t xml:space="preserve">Jawaban: </w:t>
      </w:r>
      <w:r>
        <w:t>Fungsi len(list) digunakan untuk menghitung jumlah elemen dalam list.</w:t>
      </w:r>
    </w:p>
    <w:p w14:paraId="1A61E574">
      <w:pPr>
        <w:spacing w:before="120"/>
      </w:pPr>
      <w:r>
        <w:rPr>
          <w:b/>
        </w:rPr>
        <w:t>8. Bagaimana cara menghitung rata-rata list numerik menggunakan sum() dan len()?</w:t>
      </w:r>
    </w:p>
    <w:p w14:paraId="11EA6D1B">
      <w:pPr>
        <w:spacing w:after="100"/>
        <w:ind w:left="360"/>
      </w:pPr>
      <w:r>
        <w:rPr>
          <w:b/>
        </w:rPr>
        <w:t xml:space="preserve">Jawaban: </w:t>
      </w:r>
      <w:r>
        <w:t>Gunakan rumus sum(data) / len(data), dengan asumsi list data tidak kosong.</w:t>
      </w:r>
    </w:p>
    <w:p w14:paraId="5D5A0996">
      <w:pPr>
        <w:spacing w:before="120"/>
      </w:pPr>
      <w:r>
        <w:rPr>
          <w:b/>
        </w:rPr>
        <w:t>9. Mengapa list kosong perlu diperiksa sebelum menghitung rata-rata?</w:t>
      </w:r>
    </w:p>
    <w:p w14:paraId="1CAD90A7">
      <w:pPr>
        <w:spacing w:after="100"/>
        <w:ind w:left="360"/>
      </w:pPr>
      <w:r>
        <w:rPr>
          <w:b/>
        </w:rPr>
        <w:t xml:space="preserve">Jawaban: </w:t>
      </w:r>
      <w:r>
        <w:t>Karena len(data) bernilai 0 ketika list kosong. Pembagian dengan nol menyebabkan ZeroDivisionError.</w:t>
      </w:r>
    </w:p>
    <w:p w14:paraId="4694DB35">
      <w:pPr>
        <w:spacing w:before="120"/>
      </w:pPr>
      <w:r>
        <w:rPr>
          <w:b/>
        </w:rPr>
        <w:t>10. Perintah Git apa yang digunakan untuk mengirim commit lokal ke GitHub?</w:t>
      </w:r>
    </w:p>
    <w:p w14:paraId="310EC89B">
      <w:pPr>
        <w:spacing w:after="100"/>
        <w:ind w:left="360"/>
      </w:pPr>
      <w:r>
        <w:rPr>
          <w:b/>
        </w:rPr>
        <w:t xml:space="preserve">Jawaban: </w:t>
      </w:r>
      <w:r>
        <w:t>Gunakan git push untuk mengirim commit lokal ke repositori GitHub yang terhubung.</w:t>
      </w:r>
    </w:p>
    <w:p w14:paraId="16230155">
      <w:pPr>
        <w:pStyle w:val="2"/>
      </w:pPr>
      <w:r>
        <w:t>Catatan</w:t>
      </w:r>
    </w:p>
    <w:p w14:paraId="2D487B8E">
      <w:r>
        <w:t>Kuis ini disusun berdasarkan materi Pertemuan 09 tentang list (array), pengolahan data numerik dengan Python, serta perintah Git untuk mengirim commit ke GitHub.</w:t>
      </w:r>
    </w:p>
    <w:sectPr>
      <w:footerReference r:id="rId5" w:type="default"/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3A09B">
    <w:pPr>
      <w:pStyle w:val="18"/>
      <w:jc w:val="center"/>
    </w:pPr>
    <w:r>
      <w:t xml:space="preserve">Halaman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B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280</Words>
  <Characters>1853</Characters>
  <Lines>0</Lines>
  <Paragraphs>0</Paragraphs>
  <TotalTime>0</TotalTime>
  <ScaleCrop>false</ScaleCrop>
  <LinksUpToDate>false</LinksUpToDate>
  <CharactersWithSpaces>2105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Dyah Ajeng</cp:lastModifiedBy>
  <dcterms:modified xsi:type="dcterms:W3CDTF">2026-10-23T11:19:30Z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eyJoZGlkIjoiMGFmNmMyNGI3NTJmMGNiYTdkNmM4ZTYzZWU0M2E4NmUiLCJ1c2VySWQiOiI5Nzk4NDk3OTExOTEifQ==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7F67DA6535A8429A94F3BF2C76CB56DA_13</vt:lpwstr>
  </property>
</Properties>
</file>